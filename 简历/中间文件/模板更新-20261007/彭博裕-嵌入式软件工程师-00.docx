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2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20" w:after="10" w:line="232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232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全国大学生电子设计竞赛省级二等奖（2025）；蓝桥杯省级三等奖（2025）。</w:t>
      </w:r>
    </w:p>
    <w:p w14:paraId="2FFC6D63">
      <w:pPr>
        <w:keepNext w:val="0"/>
        <w:keepLines/>
        <w:widowControl w:val="0"/>
        <w:spacing w:before="0" w:after="3" w:line="232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20" w:after="10" w:line="232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与信号发生器，支持波形实时显示及频率、幅度测量，频率测量误差小于1%，电压与电阻测量误差1%；支持DC-DC升压电路实现直流稳压输出；信号发生器输出正弦、方波等，频率覆盖50 Hz～80 kHz。</w:t>
      </w:r>
    </w:p>
    <w:p w14:paraId="23109656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负责软件架构设计与系统开发调试并参与硬件联调。</w:t>
      </w:r>
    </w:p>
    <w:p w14:paraId="4BF02FE8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AI部署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通过用户自动切换策略，实现AI视觉和几何识别灵活切换，提高运动过程中的识别精度和抗风险能力，正确识别率达99%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232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20" w:after="10" w:line="232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232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