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  </w:t>
            </w:r>
            <w:r>
              <w:rPr>
                <w:rFonts w:hint="eastAsia"/>
                <w:b/>
                <w:color w:val="1F4E79"/>
                <w:sz w:val="21"/>
                <w:lang w:val="en-US" w:eastAsia="zh-CN"/>
              </w:rPr>
              <w:t xml:space="preserve">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1"/>
              </w:rPr>
              <w:t>求职意向：嵌入式开发工程师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21"/>
                <w:szCs w:val="21"/>
              </w:rPr>
              <w:t xml:space="preserve">电话：17668025109   </w:t>
            </w:r>
            <w:r>
              <w:rPr>
                <w:rFonts w:hint="eastAsia"/>
                <w:b w:val="0"/>
                <w:color w:val="202733"/>
                <w:sz w:val="21"/>
                <w:szCs w:val="21"/>
                <w:lang w:val="en-US" w:eastAsia="zh-CN"/>
              </w:rPr>
              <w:t xml:space="preserve">                 </w:t>
            </w:r>
            <w:r>
              <w:rPr>
                <w:rFonts w:ascii="Arial" w:hAnsi="Arial" w:eastAsia="微软雅黑"/>
                <w:b w:val="0"/>
                <w:color w:val="202733"/>
                <w:sz w:val="21"/>
                <w:szCs w:val="21"/>
              </w:rPr>
              <w:t xml:space="preserve">邮箱：pbyuqianrushi@163.com  </w:t>
            </w:r>
            <w:r>
              <w:rPr>
                <w:rFonts w:hint="eastAsia"/>
                <w:b w:val="0"/>
                <w:color w:val="202733"/>
                <w:sz w:val="21"/>
                <w:szCs w:val="21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21"/>
                <w:szCs w:val="21"/>
              </w:rPr>
              <w:t xml:space="preserve">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719455" cy="1007745"/>
                  <wp:effectExtent l="0" t="0" r="127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18" w:lineRule="auto"/>
      </w:pPr>
      <w:r>
        <w:rPr>
          <w:rFonts w:ascii="Arial" w:hAnsi="Arial" w:eastAsia="微软雅黑"/>
          <w:b/>
          <w:color w:val="1F4E79"/>
          <w:sz w:val="22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12" w:after="10" w:line="218" w:lineRule="auto"/>
      </w:pPr>
      <w:r>
        <w:rPr>
          <w:rFonts w:ascii="Arial" w:hAnsi="Arial" w:eastAsia="微软雅黑"/>
          <w:b/>
          <w:color w:val="1F4E79"/>
          <w:sz w:val="22"/>
        </w:rPr>
        <w:t>竞赛与荣誉</w:t>
      </w:r>
    </w:p>
    <w:p w14:paraId="108BBAE1">
      <w:pPr>
        <w:keepNext w:val="0"/>
        <w:keepLines/>
        <w:widowControl w:val="0"/>
        <w:spacing w:before="0" w:after="3" w:line="218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全国大学生电子设计竞赛省级二等奖；蓝桥杯省级三等奖。</w:t>
      </w:r>
    </w:p>
    <w:p w14:paraId="686CC2BA">
      <w:pPr>
        <w:keepNext w:val="0"/>
        <w:keepLines/>
        <w:widowControl w:val="0"/>
        <w:spacing w:before="0" w:after="3" w:line="218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英语四级（CET-4）；三好学生、优秀学生（个人）、优秀共青团员。</w:t>
      </w:r>
    </w:p>
    <w:p w14:paraId="469D0710">
      <w:pPr>
        <w:keepNext w:val="0"/>
        <w:keepLines/>
        <w:widowControl w:val="0"/>
        <w:spacing w:before="0" w:after="3" w:line="218" w:lineRule="auto"/>
      </w:pPr>
      <w:r>
        <w:rPr>
          <w:rFonts w:ascii="Arial" w:hAnsi="Arial" w:eastAsia="微软雅黑"/>
          <w:b/>
          <w:color w:val="202733"/>
          <w:sz w:val="18"/>
        </w:rPr>
        <w:t>项目实践：</w:t>
      </w:r>
      <w:r>
        <w:rPr>
          <w:rFonts w:ascii="Arial" w:hAnsi="Arial" w:eastAsia="微软雅黑"/>
          <w:b w:val="0"/>
          <w:color w:val="202733"/>
          <w:sz w:val="18"/>
        </w:rPr>
        <w:t>负责组织开放实验项目，并验收优秀。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12" w:after="10" w:line="218" w:lineRule="auto"/>
      </w:pPr>
      <w:r>
        <w:rPr>
          <w:rFonts w:ascii="Arial" w:hAnsi="Arial" w:eastAsia="微软雅黑"/>
          <w:b/>
          <w:color w:val="1F4E79"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基于STM32F103RCT6的综合测量平台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集成示波器、数字万用表、可调直流电源和信号发生器，支持波形实时显示及频率、幅度测量，频率测量误差1 Hz，电压与电阻测量误差1%；支持直流电压稳定输出；信号发生器输出正弦、方波等，频率档位覆盖50 Hz～80kHz。</w:t>
      </w:r>
    </w:p>
    <w:p w14:paraId="04B4492A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架构交互：</w:t>
      </w:r>
      <w:r>
        <w:rPr>
          <w:rFonts w:ascii="Arial" w:hAnsi="Arial" w:eastAsia="微软雅黑"/>
          <w:b w:val="0"/>
          <w:color w:val="202733"/>
          <w:sz w:val="18"/>
        </w:rPr>
        <w:t>独立完成FreeRTOS移植与软件分层设计，结合邮箱、事件组及信号量，实现最新测量值传递、屏幕按需局部刷新与DMA传输同步。</w:t>
      </w:r>
    </w:p>
    <w:p w14:paraId="7DAE2076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并发优化：</w:t>
      </w:r>
      <w:r>
        <w:rPr>
          <w:rFonts w:ascii="Arial" w:hAnsi="Arial" w:eastAsia="微软雅黑"/>
          <w:b w:val="0"/>
          <w:color w:val="202733"/>
          <w:sz w:val="18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4762CF9D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测量与调试：</w:t>
      </w:r>
      <w:r>
        <w:rPr>
          <w:rFonts w:ascii="Arial" w:hAnsi="Arial" w:eastAsia="微软雅黑"/>
          <w:b w:val="0"/>
          <w:color w:val="202733"/>
          <w:sz w:val="18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48FA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C12D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E488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低功耗管理 · 无线通信 · 网关开发</w:t>
            </w:r>
          </w:p>
        </w:tc>
      </w:tr>
    </w:tbl>
    <w:p w14:paraId="57AF14FC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基于STM32F103C8T6，完成集环境数据采集、周期无线上报与网关异常记录于一体的低功耗监测节点，实现整机休眠电流实测约54µA；按1100mAh电池容量及既定上报工况，预留裕量后估算续航约8个月。</w:t>
      </w:r>
    </w:p>
    <w:p w14:paraId="6844589E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负责方案选型、软件开发与整板调试。</w:t>
      </w:r>
    </w:p>
    <w:p w14:paraId="366EBA7D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系统开发：</w:t>
      </w:r>
      <w:r>
        <w:rPr>
          <w:rFonts w:ascii="Arial" w:hAnsi="Arial" w:eastAsia="微软雅黑"/>
          <w:b w:val="0"/>
          <w:color w:val="202733"/>
          <w:sz w:val="18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789DEAE9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功耗优化：</w:t>
      </w:r>
      <w:r>
        <w:rPr>
          <w:rFonts w:ascii="Arial" w:hAnsi="Arial" w:eastAsia="微软雅黑"/>
          <w:b w:val="0"/>
          <w:color w:val="202733"/>
          <w:sz w:val="18"/>
        </w:rPr>
        <w:t>结合Stop模式、代码系统优化、外设供电门控与休眠控制，抑制GPIO漏电并隔离断电外设信号，将整板待机电流控制在µA级。</w:t>
      </w:r>
    </w:p>
    <w:p w14:paraId="58905CC6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协议开发：</w:t>
      </w:r>
      <w:r>
        <w:rPr>
          <w:rFonts w:ascii="Arial" w:hAnsi="Arial" w:eastAsia="微软雅黑"/>
          <w:b w:val="0"/>
          <w:color w:val="202733"/>
          <w:sz w:val="18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BA82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CB9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8B33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机器视觉 · Python · 几何定位</w:t>
            </w:r>
          </w:p>
        </w:tc>
      </w:tr>
    </w:tbl>
    <w:p w14:paraId="438B0E80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1B8500F1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负责视觉算法、灰度采集与OLED/按键交互。</w:t>
      </w:r>
    </w:p>
    <w:p w14:paraId="4DE71E49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目标筛选：</w:t>
      </w:r>
      <w:r>
        <w:rPr>
          <w:rFonts w:ascii="Arial" w:hAnsi="Arial" w:eastAsia="微软雅黑"/>
          <w:b w:val="0"/>
          <w:color w:val="202733"/>
          <w:sz w:val="18"/>
        </w:rPr>
        <w:t>在矩形检测基础上，融合面积、对边长度差及平行垂直约束校验候选靶框，并按面积优先逐一筛选，避免单一最大框选择造成目标遗漏，最终实现目标精准判定与定位。</w:t>
      </w:r>
    </w:p>
    <w:p w14:paraId="0499CF06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中心定位：</w:t>
      </w:r>
      <w:r>
        <w:rPr>
          <w:rFonts w:ascii="Arial" w:hAnsi="Arial" w:eastAsia="微软雅黑"/>
          <w:b w:val="0"/>
          <w:color w:val="202733"/>
          <w:sz w:val="18"/>
        </w:rPr>
        <w:t>利用靶框四角的对角线交点定位靶心，结合交点有效性与坐标边界检查排除异常结果；计算靶心相对画面中心的水平、垂直偏差，经串口输出，为云台调整瞄准方向提供依据。</w:t>
      </w:r>
    </w:p>
    <w:p w14:paraId="1379942D">
      <w:pPr>
        <w:keepNext w:val="0"/>
        <w:keepLines/>
        <w:widowControl w:val="0"/>
        <w:spacing w:before="0" w:after="4" w:line="218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光照适配：</w:t>
      </w:r>
      <w:r>
        <w:rPr>
          <w:rFonts w:ascii="Arial" w:hAnsi="Arial" w:eastAsia="微软雅黑"/>
          <w:b w:val="0"/>
          <w:color w:val="202733"/>
          <w:sz w:val="18"/>
        </w:rPr>
        <w:t>基于Otsu算法自动估计灰度阈值，通过按键触发重估、帧间保持阈值，实现不同光环境下的阈值校准；对无灰度对比的画面跳过识别并重试，避免无效画面参与阈值估计。</w:t>
      </w:r>
    </w:p>
    <w:p w14:paraId="495F5178">
      <w:pPr>
        <w:keepNext/>
        <w:keepLines/>
        <w:widowControl w:val="0"/>
        <w:pBdr>
          <w:bottom w:val="single" w:color="1F4E79" w:sz="12" w:space="1"/>
        </w:pBdr>
        <w:spacing w:before="12" w:after="10" w:line="218" w:lineRule="auto"/>
      </w:pPr>
      <w:r>
        <w:rPr>
          <w:rFonts w:ascii="Arial" w:hAnsi="Arial" w:eastAsia="微软雅黑"/>
          <w:b/>
          <w:color w:val="1F4E79"/>
          <w:sz w:val="22"/>
        </w:rPr>
        <w:t>校园经历</w:t>
      </w:r>
    </w:p>
    <w:p w14:paraId="3F2C6812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 w:val="0"/>
          <w:sz w:val="18"/>
        </w:rPr>
        <w:t>担任校学生会科创部部长，统筹成员分工与跨部门协作，组织校级宣讲及校园活动，具备组织协调、现场执行与突发问题处理能力。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12" w:after="10" w:line="218" w:lineRule="auto"/>
      </w:pPr>
      <w:r>
        <w:rPr>
          <w:rFonts w:ascii="Arial" w:hAnsi="Arial" w:eastAsia="微软雅黑"/>
          <w:b/>
          <w:color w:val="1F4E79"/>
          <w:sz w:val="22"/>
        </w:rPr>
        <w:t>专业技能</w:t>
      </w:r>
    </w:p>
    <w:p w14:paraId="76DD8B46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编程基础：</w:t>
      </w:r>
      <w:r>
        <w:rPr>
          <w:rFonts w:ascii="Arial" w:hAnsi="Arial" w:eastAsia="微软雅黑"/>
          <w:b w:val="0"/>
          <w:sz w:val="18"/>
        </w:rPr>
        <w:t>熟悉C语言与Python，掌握常用数据结构，能完成嵌入式模块的代码阅读、改写与调试。</w:t>
      </w:r>
    </w:p>
    <w:p w14:paraId="03870AC0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内核与实时系统：</w:t>
      </w:r>
      <w:r>
        <w:rPr>
          <w:rFonts w:ascii="Arial" w:hAnsi="Arial" w:eastAsia="微软雅黑"/>
          <w:b w:val="0"/>
          <w:sz w:val="18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0EF037E7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通信与协议：</w:t>
      </w:r>
      <w:r>
        <w:rPr>
          <w:rFonts w:ascii="Arial" w:hAnsi="Arial" w:eastAsia="微软雅黑"/>
          <w:b w:val="0"/>
          <w:sz w:val="18"/>
        </w:rPr>
        <w:t>熟悉UART、I²C、SPI等常用通信协议，具备自定义帧协议设计经验，实现过帧格式定义、CRC校验、序号匹配与ACK重传；使用过通信、采集与定时控制类外设。</w:t>
      </w:r>
    </w:p>
    <w:p w14:paraId="3314BB45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开发与调试：</w:t>
      </w:r>
      <w:r>
        <w:rPr>
          <w:rFonts w:ascii="Arial" w:hAnsi="Arial" w:eastAsia="微软雅黑"/>
          <w:b w:val="0"/>
          <w:sz w:val="18"/>
        </w:rPr>
        <w:t>熟练使用Keil、STM32CubeMX、VS Code等开发工具，能使用CMake/GCC、OpenOCD、Git完成工程构建、下载与版本管理；结合原理图、数据手册及示波器、万用表等仪器定位软硬件问题。</w:t>
      </w:r>
    </w:p>
    <w:p w14:paraId="4CDA58CF">
      <w:pPr>
        <w:keepNext w:val="0"/>
        <w:keepLines/>
        <w:widowControl w:val="0"/>
        <w:spacing w:before="0" w:after="5" w:line="218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778DC"/>
    <w:rsid w:val="562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1768</Words>
  <Characters>2041</Characters>
  <Lines>0</Lines>
  <Paragraphs>0</Paragraphs>
  <TotalTime>2</TotalTime>
  <ScaleCrop>false</ScaleCrop>
  <LinksUpToDate>false</LinksUpToDate>
  <CharactersWithSpaces>2079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2026-09-18T01:47:48Z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